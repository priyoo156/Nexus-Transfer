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4181E">
      <w:pPr>
        <w:pStyle w:val="2"/>
      </w:pPr>
      <w:r>
        <w:t xml:space="preserve">                                                       Your Name</w:t>
      </w:r>
    </w:p>
    <w:p w14:paraId="4EBE233F">
      <w:r>
        <w:t xml:space="preserve"> Headline: </w:t>
      </w:r>
    </w:p>
    <w:p w14:paraId="21177051">
      <w:r>
        <w:t>Example Headline: Aspiring Machine Learning Engineer | Passionate About AI &amp; Data Science</w:t>
      </w:r>
    </w:p>
    <w:p w14:paraId="671B65A6"/>
    <w:p w14:paraId="6F5AF463">
      <w:pPr>
        <w:pStyle w:val="3"/>
      </w:pPr>
      <w:r>
        <w:t>Profile Summary</w:t>
      </w:r>
    </w:p>
    <w:p w14:paraId="0F5E6544">
      <w:r>
        <w:t>Example : A dedicated and passionate engineering student with a strong foundation in Machine Learning, Data Science, and Artificial Intelligence. Adept at solving complex problems, working in teams, and delivering high-quality projects.</w:t>
      </w:r>
    </w:p>
    <w:p w14:paraId="335F9960">
      <w:pPr>
        <w:pStyle w:val="3"/>
      </w:pPr>
      <w:r>
        <w:t>Academic Credentials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4F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58BD023">
            <w:pPr>
              <w:spacing w:after="0" w:line="240" w:lineRule="auto"/>
            </w:pPr>
            <w:r>
              <w:t>School/Institution Name</w:t>
            </w:r>
          </w:p>
        </w:tc>
        <w:tc>
          <w:tcPr>
            <w:tcW w:w="2160" w:type="dxa"/>
          </w:tcPr>
          <w:p w14:paraId="0FBCCDDF">
            <w:pPr>
              <w:spacing w:after="0" w:line="240" w:lineRule="auto"/>
            </w:pPr>
            <w:r>
              <w:t>Stream/Field</w:t>
            </w:r>
          </w:p>
        </w:tc>
        <w:tc>
          <w:tcPr>
            <w:tcW w:w="2160" w:type="dxa"/>
          </w:tcPr>
          <w:p w14:paraId="5932A0ED">
            <w:pPr>
              <w:spacing w:after="0" w:line="240" w:lineRule="auto"/>
            </w:pPr>
            <w:r>
              <w:t>Class/Semester</w:t>
            </w:r>
          </w:p>
        </w:tc>
        <w:tc>
          <w:tcPr>
            <w:tcW w:w="2160" w:type="dxa"/>
          </w:tcPr>
          <w:p w14:paraId="065497CA">
            <w:pPr>
              <w:spacing w:after="0" w:line="240" w:lineRule="auto"/>
            </w:pPr>
            <w:r>
              <w:t>CGPA</w:t>
            </w:r>
          </w:p>
        </w:tc>
      </w:tr>
      <w:tr w14:paraId="71EF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t>Fatima Michael College of Engineering &amp; Technology</w:t>
            </w:r>
          </w:p>
        </w:tc>
        <w:tc>
          <w:tcPr>
            <w:tcW w:w="2160" w:type="dxa"/>
          </w:tcPr>
          <w:p>
            <w:r>
              <w:t>Computer Science &amp; Engineering</w:t>
            </w:r>
          </w:p>
        </w:tc>
        <w:tc>
          <w:tcPr>
            <w:tcW w:w="2160" w:type="dxa"/>
          </w:tcPr>
          <w:p>
            <w:r>
              <w:t>2023-2027</w:t>
            </w:r>
          </w:p>
        </w:tc>
        <w:tc>
          <w:tcPr>
            <w:tcW w:w="2160" w:type="dxa"/>
          </w:tcPr>
          <w:p>
            <w:r>
              <w:t>7.95</w:t>
            </w:r>
          </w:p>
        </w:tc>
      </w:tr>
      <w:tr w14:paraId="0638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t>OCPM Hr. Sec. School</w:t>
            </w:r>
          </w:p>
        </w:tc>
        <w:tc>
          <w:tcPr>
            <w:tcW w:w="2160" w:type="dxa"/>
          </w:tcPr>
          <w:p>
            <w:r>
              <w:t>12th</w:t>
            </w:r>
          </w:p>
        </w:tc>
        <w:tc>
          <w:tcPr>
            <w:tcW w:w="2160" w:type="dxa"/>
          </w:tcPr>
          <w:p>
            <w:r>
              <w:t>81.6%</w:t>
            </w:r>
          </w:p>
        </w:tc>
        <w:tc>
          <w:tcPr>
            <w:tcW w:w="2160" w:type="dxa"/>
          </w:tcPr>
          <w:p>
            <w:r/>
          </w:p>
        </w:tc>
      </w:tr>
      <w:tr w14:paraId="533F3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t>OCPM Hr. Sec. School</w:t>
            </w:r>
          </w:p>
        </w:tc>
        <w:tc>
          <w:tcPr>
            <w:tcW w:w="2160" w:type="dxa"/>
          </w:tcPr>
          <w:p>
            <w:r>
              <w:t>10th</w:t>
            </w:r>
          </w:p>
        </w:tc>
        <w:tc>
          <w:tcPr>
            <w:tcW w:w="2160" w:type="dxa"/>
          </w:tcPr>
          <w:p>
            <w:r/>
          </w:p>
        </w:tc>
        <w:tc>
          <w:tcPr>
            <w:tcW w:w="2160" w:type="dxa"/>
          </w:tcPr>
          <w:p>
            <w:r/>
          </w:p>
        </w:tc>
      </w:tr>
    </w:tbl>
    <w:p w14:paraId="3A7B354F">
      <w:pPr>
        <w:pStyle w:val="3"/>
      </w:pPr>
      <w:r>
        <w:t>Professional Courses &amp; Certifications</w:t>
        <w:br/>
        <w:t>• AWS Certified Cloud Practitioner Essentials</w:t>
        <w:br/>
        <w:t>• NPTEL Cloud Computing</w:t>
        <w:br/>
        <w:t>• NPTEL Second Level Algorithms</w:t>
        <w:br/>
        <w:t>• IBM Python for Data Science</w:t>
        <w:br/>
        <w:t>• HP LIFE Business Email Writing</w:t>
      </w:r>
    </w:p>
    <w:p w14:paraId="23B8DB49">
      <w:r>
        <w:t>• Completed Machine Learning Fundamentals - (Example)</w:t>
      </w:r>
    </w:p>
    <w:p w14:paraId="05C15338">
      <w:pPr>
        <w:pStyle w:val="3"/>
      </w:pPr>
      <w:r>
        <w:t>Technical Skills</w:t>
        <w:br/>
        <w:t>• Programming: Python, HTML, CSS, JavaScript</w:t>
        <w:br/>
        <w:t>• Frameworks: Flask, Bootstrap</w:t>
        <w:br/>
        <w:t>• Database: MySQL</w:t>
        <w:br/>
        <w:t>• UI/UX: Figma, Photoshop, Adobe Illustrator</w:t>
        <w:br/>
        <w:t>• Tools: Blender</w:t>
      </w:r>
    </w:p>
    <w:p w14:paraId="64A23AB2">
      <w:r>
        <w:t>• Programming Languages: Python (Example)</w:t>
      </w:r>
    </w:p>
    <w:p w14:paraId="781D4A8C">
      <w:pPr>
        <w:pStyle w:val="3"/>
      </w:pPr>
      <w:r>
        <w:t>Projects Completed</w:t>
        <w:br/>
        <w:t>• E-Commerce Website: Flask, MySQL based responsive web application.</w:t>
        <w:br/>
        <w:t>• Virtual Campus Tour: UI/UX focused team project.</w:t>
        <w:br/>
        <w:t>• Grocery Shopping App: Designed complete mobile UI/UX in Figma.</w:t>
      </w:r>
    </w:p>
    <w:p w14:paraId="16C1D0DA">
      <w:r>
        <w:t>• AI-Based Handwriting Recognition System – Developed a neural network model to recognize handwritten text using TensorFlow. (Example)</w:t>
      </w:r>
    </w:p>
    <w:p w14:paraId="2475F591">
      <w:pPr>
        <w:pStyle w:val="3"/>
      </w:pPr>
      <w:r>
        <w:t>Experience</w:t>
        <w:br/>
        <w:t>• UI/UX Intern, SDLC Madurai</w:t>
        <w:br/>
        <w:t>• Backend Intern, IUNOWARE Pvt. Ltd.</w:t>
      </w:r>
    </w:p>
    <w:p w14:paraId="5C5A8242">
      <w:r>
        <w:t xml:space="preserve">• Virtual Internship at IIP-IIT </w:t>
      </w:r>
      <w:r>
        <w:rPr>
          <w:rFonts w:hint="default"/>
          <w:lang w:val="en-US"/>
        </w:rPr>
        <w:t>Delhi</w:t>
      </w:r>
      <w:r>
        <w:t xml:space="preserve"> in Machine Learning (Example)</w:t>
      </w:r>
    </w:p>
    <w:p w14:paraId="1743FBDD">
      <w:pPr>
        <w:pStyle w:val="3"/>
      </w:pPr>
      <w:r>
        <w:t>Achievements</w:t>
        <w:br/>
        <w:t>• Innover 2025 Project Expo - Virtual Campus Tour</w:t>
        <w:br/>
        <w:t>• Completed multiple industry certifications.</w:t>
      </w:r>
    </w:p>
    <w:p w14:paraId="2622179E">
      <w:r>
        <w:t xml:space="preserve">• Received a Letter of Recommendation (LOR) for commendable work from IIP-IIT </w:t>
      </w:r>
      <w:r>
        <w:rPr>
          <w:rFonts w:hint="default"/>
          <w:lang w:val="en-US"/>
        </w:rPr>
        <w:t xml:space="preserve">Delhi </w:t>
      </w:r>
      <w:bookmarkStart w:id="0" w:name="_GoBack"/>
      <w:bookmarkEnd w:id="0"/>
      <w:r>
        <w:t>(Example)</w:t>
      </w:r>
    </w:p>
    <w:p w14:paraId="04F0C312">
      <w:pPr>
        <w:pStyle w:val="3"/>
      </w:pPr>
      <w:r>
        <w:t>Personal Details</w:t>
      </w:r>
    </w:p>
    <w:p w14:paraId="237845A2">
      <w:r>
        <w:t>Father's Name: __________</w:t>
        <w:br/>
        <w:t>Date of Birth: __________</w:t>
        <w:br/>
        <w:t>Languages Known: Tamil, English</w:t>
        <w:br/>
        <w:t>Marital Status: Single</w:t>
        <w:br/>
        <w:t>Category: __________</w:t>
        <w:br/>
        <w:t>Address: __________</w:t>
      </w:r>
    </w:p>
    <w:p w14:paraId="58142540">
      <w:r>
        <w:t>Date of Birth: [DD/MM/YYYY]</w:t>
      </w:r>
    </w:p>
    <w:p w14:paraId="17E5FA72">
      <w:r>
        <w:t>Languages Known: [English, Hindi, etc.]</w:t>
      </w:r>
    </w:p>
    <w:p w14:paraId="6CC593FE">
      <w:r>
        <w:t>Marital Status: [Single/Married]</w:t>
      </w:r>
    </w:p>
    <w:p w14:paraId="72CB7A65">
      <w:r>
        <w:t>Category: [General/OBC/SC/ST]</w:t>
      </w:r>
    </w:p>
    <w:p w14:paraId="0323701A">
      <w:r>
        <w:t>Address: [Your Address]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6A9B"/>
    <w:rsid w:val="00AA1D8D"/>
    <w:rsid w:val="00B47730"/>
    <w:rsid w:val="00CB0664"/>
    <w:rsid w:val="00D5359F"/>
    <w:rsid w:val="00DB343A"/>
    <w:rsid w:val="00FC693F"/>
    <w:rsid w:val="4B29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204</Words>
  <Characters>1166</Characters>
  <Lines>9</Lines>
  <Paragraphs>2</Paragraphs>
  <TotalTime>4</TotalTime>
  <ScaleCrop>false</ScaleCrop>
  <LinksUpToDate>false</LinksUpToDate>
  <CharactersWithSpaces>1368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Kajal Yadav</cp:lastModifiedBy>
  <dcterms:modified xsi:type="dcterms:W3CDTF">2025-09-21T04:12:52Z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BB0EE841785347BCA91E94315A3269A8_13</vt:lpwstr>
  </property>
</Properties>
</file>