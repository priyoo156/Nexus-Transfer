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8178" w14:textId="6A376EBF" w:rsidR="00555CAE" w:rsidRDefault="00000000" w:rsidP="00D816FA">
      <w:pPr>
        <w:pStyle w:val="Heading1"/>
      </w:pPr>
      <w:r>
        <w:t xml:space="preserve">                                                       </w:t>
      </w:r>
      <w:r w:rsidR="00D816FA">
        <w:t>PRIYA N</w:t>
      </w:r>
    </w:p>
    <w:p w14:paraId="06420573" w14:textId="77777777" w:rsidR="00D816FA" w:rsidRPr="00D816FA" w:rsidRDefault="00D816FA" w:rsidP="00D816FA"/>
    <w:p w14:paraId="09A11CF7" w14:textId="6E7FE249" w:rsidR="00555CAE" w:rsidRDefault="00D816FA">
      <w:r w:rsidRPr="00D816FA">
        <w:t>Computer Science Engineer | Aspiring Full Stack Developer | UI/UX Designer | Python | Web Application</w:t>
      </w:r>
    </w:p>
    <w:p w14:paraId="04E0E828" w14:textId="77777777" w:rsidR="00555CAE" w:rsidRDefault="00000000">
      <w:pPr>
        <w:pStyle w:val="Heading2"/>
      </w:pPr>
      <w:r>
        <w:t>Profile Summary</w:t>
      </w:r>
    </w:p>
    <w:p w14:paraId="19CC9E53" w14:textId="33305197" w:rsidR="00D816FA" w:rsidRDefault="00D816F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816F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 am a Computer Science Engineering student with hands-on experience in Full Stack Development and UI/UX Design, focused on building scalable, user-centric web applications.</w:t>
      </w:r>
      <w:r w:rsidRPr="00D816F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 have worked on multiple academic and internship projects, including:</w:t>
      </w:r>
      <w:r w:rsidRPr="00D816F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UI/UX design for a Grocery Shopping Application using Figma</w:t>
      </w:r>
      <w:r w:rsidRPr="00D816F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Virtual Campus Tour with a focus on user experience and navigation</w:t>
      </w:r>
      <w:r w:rsidRPr="00D816F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E-commerce Web Application developed using Python Flask, HTML, CSS, Bootstrap, and JavaScript</w:t>
      </w:r>
      <w:r w:rsidRPr="00D816F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My technical interests include backend development, UI/UX workflows, and web application architecture. I am continuously improving my skills in Python, Flask, UI/UX, and web technologies, and I am actively seeking internship and entry-level opportunities to contribute to real-world projects and grow as a developer.</w:t>
      </w:r>
    </w:p>
    <w:p w14:paraId="2DD75F46" w14:textId="3DDE721D" w:rsidR="00555CAE" w:rsidRDefault="00000000">
      <w:pPr>
        <w:pStyle w:val="Heading2"/>
      </w:pPr>
      <w:r>
        <w:t>Academic Credentials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60"/>
        <w:gridCol w:w="2157"/>
        <w:gridCol w:w="2158"/>
        <w:gridCol w:w="2734"/>
      </w:tblGrid>
      <w:tr w:rsidR="00555CAE" w14:paraId="180AC0AE" w14:textId="77777777" w:rsidTr="00B31916">
        <w:tc>
          <w:tcPr>
            <w:tcW w:w="2160" w:type="dxa"/>
          </w:tcPr>
          <w:p w14:paraId="3A6EC105" w14:textId="77777777" w:rsidR="00555CAE" w:rsidRDefault="00000000">
            <w:pPr>
              <w:spacing w:after="0" w:line="240" w:lineRule="auto"/>
            </w:pPr>
            <w:r>
              <w:t>School/Institution Name</w:t>
            </w:r>
          </w:p>
        </w:tc>
        <w:tc>
          <w:tcPr>
            <w:tcW w:w="2157" w:type="dxa"/>
          </w:tcPr>
          <w:p w14:paraId="45EFA652" w14:textId="77777777" w:rsidR="00555CAE" w:rsidRDefault="00000000">
            <w:pPr>
              <w:spacing w:after="0" w:line="240" w:lineRule="auto"/>
            </w:pPr>
            <w:r>
              <w:t>Stream/Field</w:t>
            </w:r>
          </w:p>
        </w:tc>
        <w:tc>
          <w:tcPr>
            <w:tcW w:w="2158" w:type="dxa"/>
          </w:tcPr>
          <w:p w14:paraId="15CC78E6" w14:textId="77777777" w:rsidR="00555CAE" w:rsidRDefault="00000000">
            <w:pPr>
              <w:spacing w:after="0" w:line="240" w:lineRule="auto"/>
            </w:pPr>
            <w:r>
              <w:t>Class/Semester</w:t>
            </w:r>
          </w:p>
        </w:tc>
        <w:tc>
          <w:tcPr>
            <w:tcW w:w="2734" w:type="dxa"/>
          </w:tcPr>
          <w:p w14:paraId="6046D29D" w14:textId="77777777" w:rsidR="00555CAE" w:rsidRDefault="00000000">
            <w:pPr>
              <w:spacing w:after="0" w:line="240" w:lineRule="auto"/>
            </w:pPr>
            <w:r>
              <w:t>CGPA</w:t>
            </w:r>
          </w:p>
        </w:tc>
      </w:tr>
      <w:tr w:rsidR="00555CAE" w14:paraId="4536B427" w14:textId="77777777" w:rsidTr="00B31916">
        <w:tc>
          <w:tcPr>
            <w:tcW w:w="2160" w:type="dxa"/>
          </w:tcPr>
          <w:p w14:paraId="6F8E9F69" w14:textId="77777777" w:rsidR="00555CAE" w:rsidRDefault="00000000">
            <w:r>
              <w:t>Fatima Michael College of Engineering &amp; Technology</w:t>
            </w:r>
          </w:p>
        </w:tc>
        <w:tc>
          <w:tcPr>
            <w:tcW w:w="2157" w:type="dxa"/>
          </w:tcPr>
          <w:p w14:paraId="4D8674EE" w14:textId="77777777" w:rsidR="00555CAE" w:rsidRDefault="00000000">
            <w:r>
              <w:t>Computer Science &amp; Engineering</w:t>
            </w:r>
          </w:p>
        </w:tc>
        <w:tc>
          <w:tcPr>
            <w:tcW w:w="2158" w:type="dxa"/>
          </w:tcPr>
          <w:p w14:paraId="3A40BCFB" w14:textId="77777777" w:rsidR="00555CAE" w:rsidRDefault="00000000">
            <w:r>
              <w:t>2023-2027</w:t>
            </w:r>
          </w:p>
        </w:tc>
        <w:tc>
          <w:tcPr>
            <w:tcW w:w="2734" w:type="dxa"/>
          </w:tcPr>
          <w:p w14:paraId="609EBFF3" w14:textId="77777777" w:rsidR="00555CAE" w:rsidRDefault="00000000">
            <w:r>
              <w:t>7.95</w:t>
            </w:r>
          </w:p>
        </w:tc>
      </w:tr>
      <w:tr w:rsidR="00555CAE" w14:paraId="7D942D7F" w14:textId="77777777" w:rsidTr="00B31916">
        <w:tc>
          <w:tcPr>
            <w:tcW w:w="2160" w:type="dxa"/>
          </w:tcPr>
          <w:p w14:paraId="5EAA2511" w14:textId="77777777" w:rsidR="00555CAE" w:rsidRDefault="00000000">
            <w:r>
              <w:t>OCPM Hr. Sec. School</w:t>
            </w:r>
          </w:p>
        </w:tc>
        <w:tc>
          <w:tcPr>
            <w:tcW w:w="2157" w:type="dxa"/>
          </w:tcPr>
          <w:p w14:paraId="405CE267" w14:textId="77777777" w:rsidR="00555CAE" w:rsidRDefault="00000000">
            <w:r>
              <w:t>12th</w:t>
            </w:r>
          </w:p>
        </w:tc>
        <w:tc>
          <w:tcPr>
            <w:tcW w:w="2158" w:type="dxa"/>
          </w:tcPr>
          <w:p w14:paraId="46667278" w14:textId="4279738B" w:rsidR="00555CAE" w:rsidRDefault="00555CAE"/>
        </w:tc>
        <w:tc>
          <w:tcPr>
            <w:tcW w:w="2734" w:type="dxa"/>
          </w:tcPr>
          <w:p w14:paraId="63423265" w14:textId="602001E7" w:rsidR="00555CAE" w:rsidRDefault="00D816FA">
            <w:r>
              <w:t>81.6%</w:t>
            </w:r>
          </w:p>
        </w:tc>
      </w:tr>
      <w:tr w:rsidR="00555CAE" w14:paraId="74B21F69" w14:textId="77777777" w:rsidTr="00B31916">
        <w:tc>
          <w:tcPr>
            <w:tcW w:w="2160" w:type="dxa"/>
          </w:tcPr>
          <w:p w14:paraId="38A2550D" w14:textId="77777777" w:rsidR="00555CAE" w:rsidRDefault="00000000">
            <w:r>
              <w:t>OCPM Hr. Sec. School</w:t>
            </w:r>
          </w:p>
        </w:tc>
        <w:tc>
          <w:tcPr>
            <w:tcW w:w="2157" w:type="dxa"/>
          </w:tcPr>
          <w:p w14:paraId="46A5AD90" w14:textId="77777777" w:rsidR="00555CAE" w:rsidRDefault="00000000">
            <w:r>
              <w:t>10th</w:t>
            </w:r>
          </w:p>
        </w:tc>
        <w:tc>
          <w:tcPr>
            <w:tcW w:w="2158" w:type="dxa"/>
          </w:tcPr>
          <w:p w14:paraId="5D003EFC" w14:textId="77777777" w:rsidR="00555CAE" w:rsidRDefault="00555CAE"/>
        </w:tc>
        <w:tc>
          <w:tcPr>
            <w:tcW w:w="2734" w:type="dxa"/>
          </w:tcPr>
          <w:p w14:paraId="6D7D22EF" w14:textId="060E8FDD" w:rsidR="00555CAE" w:rsidRDefault="00D816FA">
            <w:r>
              <w:t>85%</w:t>
            </w:r>
          </w:p>
        </w:tc>
      </w:tr>
    </w:tbl>
    <w:p w14:paraId="63E0AF0F" w14:textId="77777777" w:rsidR="00D816FA" w:rsidRDefault="00000000" w:rsidP="00D816FA">
      <w:pPr>
        <w:pStyle w:val="NoSpacing"/>
        <w:rPr>
          <w:rStyle w:val="Heading2Char"/>
        </w:rPr>
      </w:pPr>
      <w:r w:rsidRPr="00D816FA">
        <w:rPr>
          <w:rStyle w:val="Heading2Char"/>
        </w:rPr>
        <w:t>Professional Courses &amp; Certifications</w:t>
      </w:r>
    </w:p>
    <w:p w14:paraId="706BF142" w14:textId="566E6334" w:rsidR="00555CAE" w:rsidRPr="00D816FA" w:rsidRDefault="00000000" w:rsidP="00D816FA">
      <w:pPr>
        <w:pStyle w:val="NoSpacing"/>
      </w:pPr>
      <w:r>
        <w:br/>
        <w:t xml:space="preserve">• </w:t>
      </w:r>
      <w:r w:rsidRPr="00D816FA">
        <w:t>AWS Certified Cloud Practitioner Essentials</w:t>
      </w:r>
      <w:r w:rsidRPr="00D816FA">
        <w:br/>
        <w:t>• NPTEL Cloud Computing</w:t>
      </w:r>
      <w:r w:rsidRPr="00D816FA">
        <w:br/>
        <w:t>• NPTEL Second Level Algorithms</w:t>
      </w:r>
      <w:r w:rsidRPr="00D816FA">
        <w:br/>
        <w:t>• IBM Python for Data Science</w:t>
      </w:r>
      <w:r w:rsidRPr="00D816FA">
        <w:br/>
        <w:t>• HP LIFE Business Email Writing</w:t>
      </w:r>
    </w:p>
    <w:p w14:paraId="78136364" w14:textId="5DFCC90D" w:rsidR="00555CAE" w:rsidRDefault="00555CAE"/>
    <w:p w14:paraId="1AD8DB42" w14:textId="77777777" w:rsidR="00555CAE" w:rsidRDefault="00000000" w:rsidP="00D816FA">
      <w:pPr>
        <w:pStyle w:val="NoSpacing"/>
      </w:pPr>
      <w:r w:rsidRPr="00D816FA">
        <w:rPr>
          <w:rStyle w:val="Heading2Char"/>
        </w:rPr>
        <w:lastRenderedPageBreak/>
        <w:t>Technical Skills</w:t>
      </w:r>
      <w:r>
        <w:br/>
        <w:t>• Programming: Python, HTML, CSS, JavaScript</w:t>
      </w:r>
      <w:r>
        <w:br/>
        <w:t>• Frameworks: Flask, Bootstrap</w:t>
      </w:r>
      <w:r>
        <w:br/>
        <w:t>• Database: MySQL</w:t>
      </w:r>
      <w:r>
        <w:br/>
        <w:t>• UI/UX: Figma, Photoshop, Adobe Illustrator</w:t>
      </w:r>
      <w:r>
        <w:br/>
        <w:t>• Tools: Blender</w:t>
      </w:r>
    </w:p>
    <w:p w14:paraId="0C60240F" w14:textId="77777777" w:rsidR="00555CAE" w:rsidRDefault="00000000">
      <w:r>
        <w:t>• Programming Languages: Python (Example)</w:t>
      </w:r>
    </w:p>
    <w:p w14:paraId="5F5405F3" w14:textId="77777777" w:rsidR="00555CAE" w:rsidRDefault="00000000" w:rsidP="00D816FA">
      <w:pPr>
        <w:pStyle w:val="NoSpacing"/>
      </w:pPr>
      <w:r w:rsidRPr="00D816FA">
        <w:rPr>
          <w:rStyle w:val="Heading2Char"/>
        </w:rPr>
        <w:t>Projects Completed</w:t>
      </w:r>
      <w:r>
        <w:br/>
        <w:t>• E-Commerce Website: Flask, MySQL based responsive web application.</w:t>
      </w:r>
      <w:r>
        <w:br/>
        <w:t>• Virtual Campus Tour: UI/UX focused team project.</w:t>
      </w:r>
      <w:r>
        <w:br/>
        <w:t>• Grocery Shopping App: Designed complete mobile UI/UX in Figma.</w:t>
      </w:r>
    </w:p>
    <w:p w14:paraId="6A2A9560" w14:textId="77777777" w:rsidR="00555CAE" w:rsidRDefault="00000000" w:rsidP="00D816FA">
      <w:pPr>
        <w:pStyle w:val="NoSpacing"/>
      </w:pPr>
      <w:r w:rsidRPr="00D816FA">
        <w:rPr>
          <w:rStyle w:val="Heading2Char"/>
        </w:rPr>
        <w:t>Experience</w:t>
      </w:r>
      <w:r>
        <w:br/>
        <w:t>• UI/UX Intern, SDLC Madurai</w:t>
      </w:r>
      <w:r>
        <w:br/>
        <w:t>• Backend Intern, IUNOWARE Pvt. Ltd.</w:t>
      </w:r>
    </w:p>
    <w:p w14:paraId="7EB17397" w14:textId="77777777" w:rsidR="00555CAE" w:rsidRDefault="00000000">
      <w:r>
        <w:t>• Virtual Internship at IIP-IIT Delhi in Machine Learning (Example)</w:t>
      </w:r>
    </w:p>
    <w:p w14:paraId="78AC6163" w14:textId="77777777" w:rsidR="00555CAE" w:rsidRDefault="00000000" w:rsidP="00D816FA">
      <w:pPr>
        <w:pStyle w:val="NoSpacing"/>
      </w:pPr>
      <w:r w:rsidRPr="00D816FA">
        <w:rPr>
          <w:rStyle w:val="Heading2Char"/>
        </w:rPr>
        <w:t>Achievements</w:t>
      </w:r>
      <w:r>
        <w:br/>
        <w:t xml:space="preserve">• </w:t>
      </w:r>
      <w:proofErr w:type="spellStart"/>
      <w:r>
        <w:t>Innover</w:t>
      </w:r>
      <w:proofErr w:type="spellEnd"/>
      <w:r>
        <w:t xml:space="preserve"> 2025 Project Expo - Virtual Campus Tour</w:t>
      </w:r>
      <w:r>
        <w:br/>
        <w:t>• Completed multiple industry certifications.</w:t>
      </w:r>
    </w:p>
    <w:p w14:paraId="75C14332" w14:textId="77777777" w:rsidR="00555CAE" w:rsidRDefault="00000000">
      <w:pPr>
        <w:pStyle w:val="Heading2"/>
      </w:pPr>
      <w:r>
        <w:t>Personal Details</w:t>
      </w:r>
    </w:p>
    <w:p w14:paraId="123BCD81" w14:textId="6C463687" w:rsidR="00555CAE" w:rsidRDefault="00000000">
      <w:r>
        <w:t xml:space="preserve">Father's Name: </w:t>
      </w:r>
      <w:proofErr w:type="spellStart"/>
      <w:r w:rsidR="00D816FA">
        <w:t>Narendira</w:t>
      </w:r>
      <w:proofErr w:type="spellEnd"/>
      <w:r w:rsidR="00D816FA">
        <w:t xml:space="preserve"> Kumar R</w:t>
      </w:r>
      <w:r>
        <w:br/>
        <w:t>Date of Birth:</w:t>
      </w:r>
      <w:r w:rsidR="00D816FA">
        <w:t xml:space="preserve">15/06/2003 </w:t>
      </w:r>
      <w:r>
        <w:br/>
        <w:t xml:space="preserve">Languages Known: Tamil, </w:t>
      </w:r>
      <w:proofErr w:type="spellStart"/>
      <w:proofErr w:type="gramStart"/>
      <w:r>
        <w:t>English</w:t>
      </w:r>
      <w:r w:rsidR="00D816FA">
        <w:t>,Hindi</w:t>
      </w:r>
      <w:proofErr w:type="spellEnd"/>
      <w:proofErr w:type="gramEnd"/>
      <w:r>
        <w:br/>
        <w:t>Marital Status: Single</w:t>
      </w:r>
      <w:r>
        <w:br/>
        <w:t xml:space="preserve">Category: </w:t>
      </w:r>
      <w:r w:rsidR="00D816FA">
        <w:t>Genera</w:t>
      </w:r>
      <w:r w:rsidR="00D816FA">
        <w:t>l</w:t>
      </w:r>
      <w:r>
        <w:br/>
        <w:t>Address</w:t>
      </w:r>
      <w:r w:rsidR="00D816FA">
        <w:t xml:space="preserve">: </w:t>
      </w:r>
      <w:proofErr w:type="gramStart"/>
      <w:r w:rsidR="00D816FA">
        <w:t>159,Murukeshan</w:t>
      </w:r>
      <w:proofErr w:type="gramEnd"/>
      <w:r w:rsidR="00D816FA">
        <w:t xml:space="preserve"> </w:t>
      </w:r>
      <w:proofErr w:type="spellStart"/>
      <w:r w:rsidR="00D816FA">
        <w:t>Compoud</w:t>
      </w:r>
      <w:proofErr w:type="spellEnd"/>
      <w:r w:rsidR="00D816FA">
        <w:t xml:space="preserve">, Bose </w:t>
      </w:r>
      <w:proofErr w:type="spellStart"/>
      <w:proofErr w:type="gramStart"/>
      <w:r w:rsidR="00D816FA">
        <w:t>vethi</w:t>
      </w:r>
      <w:proofErr w:type="spellEnd"/>
      <w:r w:rsidR="00D816FA">
        <w:t xml:space="preserve"> ,</w:t>
      </w:r>
      <w:proofErr w:type="spellStart"/>
      <w:r w:rsidR="00D816FA">
        <w:t>Sellur</w:t>
      </w:r>
      <w:proofErr w:type="spellEnd"/>
      <w:proofErr w:type="gramEnd"/>
      <w:r w:rsidR="00D816FA">
        <w:t xml:space="preserve"> </w:t>
      </w:r>
      <w:proofErr w:type="gramStart"/>
      <w:r w:rsidR="00D816FA">
        <w:t>,  Madurai</w:t>
      </w:r>
      <w:proofErr w:type="gramEnd"/>
      <w:r w:rsidR="00D816FA">
        <w:t>-2</w:t>
      </w:r>
    </w:p>
    <w:p w14:paraId="6EA5C296" w14:textId="14F0A0B3" w:rsidR="00555CAE" w:rsidRDefault="00555CAE"/>
    <w:sectPr w:rsidR="00555C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0EF3" w14:textId="77777777" w:rsidR="00D951B8" w:rsidRDefault="00D951B8">
      <w:pPr>
        <w:spacing w:line="240" w:lineRule="auto"/>
      </w:pPr>
      <w:r>
        <w:separator/>
      </w:r>
    </w:p>
  </w:endnote>
  <w:endnote w:type="continuationSeparator" w:id="0">
    <w:p w14:paraId="4DA3D615" w14:textId="77777777" w:rsidR="00D951B8" w:rsidRDefault="00D95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DF652" w14:textId="77777777" w:rsidR="00D951B8" w:rsidRDefault="00D951B8">
      <w:pPr>
        <w:spacing w:after="0"/>
      </w:pPr>
      <w:r>
        <w:separator/>
      </w:r>
    </w:p>
  </w:footnote>
  <w:footnote w:type="continuationSeparator" w:id="0">
    <w:p w14:paraId="2754A187" w14:textId="77777777" w:rsidR="00D951B8" w:rsidRDefault="00D951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0002165">
    <w:abstractNumId w:val="5"/>
  </w:num>
  <w:num w:numId="2" w16cid:durableId="1706979518">
    <w:abstractNumId w:val="3"/>
  </w:num>
  <w:num w:numId="3" w16cid:durableId="1604264967">
    <w:abstractNumId w:val="2"/>
  </w:num>
  <w:num w:numId="4" w16cid:durableId="1354308200">
    <w:abstractNumId w:val="4"/>
  </w:num>
  <w:num w:numId="5" w16cid:durableId="1704355588">
    <w:abstractNumId w:val="1"/>
  </w:num>
  <w:num w:numId="6" w16cid:durableId="92349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CAE"/>
    <w:rsid w:val="00956A9B"/>
    <w:rsid w:val="00AA1D8D"/>
    <w:rsid w:val="00B31916"/>
    <w:rsid w:val="00B47730"/>
    <w:rsid w:val="00CB0664"/>
    <w:rsid w:val="00CE1BB7"/>
    <w:rsid w:val="00D5359F"/>
    <w:rsid w:val="00D816FA"/>
    <w:rsid w:val="00D951B8"/>
    <w:rsid w:val="00DB343A"/>
    <w:rsid w:val="00FC693F"/>
    <w:rsid w:val="4B29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ADD3D"/>
  <w14:defaultImageDpi w14:val="300"/>
  <w15:docId w15:val="{571BB656-F30F-492F-82A8-26DF897C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PRIYA N</cp:lastModifiedBy>
  <cp:revision>2</cp:revision>
  <dcterms:created xsi:type="dcterms:W3CDTF">2026-07-12T05:25:00Z</dcterms:created>
  <dcterms:modified xsi:type="dcterms:W3CDTF">2026-07-12T05:25:00Z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BB0EE841785347BCA91E94315A3269A8_13</vt:lpwstr>
  </property>
</Properties>
</file>